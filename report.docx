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2533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Abdulahad , Muneer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22i0568 , 22i526</w:t>
      </w:r>
    </w:p>
    <w:p w14:paraId="5F2975B7">
      <w:pPr>
        <w:jc w:val="center"/>
        <w:rPr>
          <w:rFonts w:hint="default"/>
          <w:lang w:val="en-US"/>
        </w:rPr>
      </w:pPr>
    </w:p>
    <w:p w14:paraId="235A7DED">
      <w:pPr>
        <w:jc w:val="center"/>
        <w:rPr>
          <w:rFonts w:hint="default"/>
          <w:lang w:val="en-US"/>
        </w:rPr>
      </w:pPr>
    </w:p>
    <w:p w14:paraId="6A49E017">
      <w:pPr>
        <w:jc w:val="center"/>
      </w:pPr>
      <w:r>
        <w:rPr>
          <w:rFonts w:hint="default"/>
        </w:rPr>
        <w:t>https://github.com/AbdulahadIltaf/flask-k8s-ci-cd-assignment</w:t>
      </w:r>
      <w:r>
        <w:br w:type="page"/>
      </w:r>
    </w:p>
    <w:p w14:paraId="3567467A"/>
    <w:p w14:paraId="3829C7CF">
      <w:pPr>
        <w:pStyle w:val="2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</w:t>
      </w:r>
    </w:p>
    <w:p w14:paraId="737BD656">
      <w:r>
        <w:drawing>
          <wp:inline distT="0" distB="0" distL="114300" distR="114300">
            <wp:extent cx="5486400" cy="3080385"/>
            <wp:effectExtent l="0" t="0" r="0" b="5715"/>
            <wp:docPr id="1" name="Picture 1" descr="mlop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lops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2" name="Picture 2" descr="mlop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lops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289F">
      <w:r>
        <w:drawing>
          <wp:inline distT="0" distB="0" distL="114300" distR="114300">
            <wp:extent cx="5486400" cy="3086100"/>
            <wp:effectExtent l="0" t="0" r="0" b="0"/>
            <wp:docPr id="3" name="Picture 3" descr="mlop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lops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4" name="Picture 4" descr="mlop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lops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5" name="Picture 5" descr="mlop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lops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7" name="Picture 7" descr="mlop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lops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8" name="Picture 8" descr="mlop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lops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86100"/>
            <wp:effectExtent l="0" t="0" r="0" b="0"/>
            <wp:docPr id="9" name="Picture 9" descr="mlop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lops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9963"/>
    <w:p w14:paraId="6176EC6B">
      <w:pPr>
        <w:pStyle w:val="2"/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Task </w:t>
      </w:r>
      <w:r>
        <w:rPr>
          <w:rFonts w:hint="default"/>
          <w:b/>
          <w:bCs/>
          <w:sz w:val="40"/>
          <w:szCs w:val="40"/>
          <w:lang w:val="en-US"/>
        </w:rPr>
        <w:t>2</w:t>
      </w:r>
    </w:p>
    <w:p w14:paraId="7FCC8BF9">
      <w:r>
        <w:drawing>
          <wp:inline distT="0" distB="0" distL="114300" distR="114300">
            <wp:extent cx="5478145" cy="3086100"/>
            <wp:effectExtent l="0" t="0" r="8255" b="0"/>
            <wp:docPr id="10" name="Picture 10" descr="mlop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lops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2506345"/>
            <wp:effectExtent l="0" t="0" r="0" b="8255"/>
            <wp:docPr id="11" name="Picture 11" descr="mlops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lops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1971675"/>
            <wp:effectExtent l="0" t="0" r="0" b="9525"/>
            <wp:docPr id="18" name="Picture 18" descr="mlops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lops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8E0">
      <w:pPr>
        <w:pStyle w:val="2"/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Task </w:t>
      </w:r>
      <w:r>
        <w:rPr>
          <w:rFonts w:hint="default"/>
          <w:b/>
          <w:bCs/>
          <w:sz w:val="40"/>
          <w:szCs w:val="40"/>
          <w:lang w:val="en-US"/>
        </w:rPr>
        <w:t>3</w:t>
      </w:r>
      <w:bookmarkStart w:id="0" w:name="_GoBack"/>
      <w:bookmarkEnd w:id="0"/>
    </w:p>
    <w:p w14:paraId="26499A5D">
      <w:r>
        <w:drawing>
          <wp:inline distT="0" distB="0" distL="114300" distR="114300">
            <wp:extent cx="5486400" cy="2853055"/>
            <wp:effectExtent l="0" t="0" r="0" b="4445"/>
            <wp:docPr id="12" name="Picture 12" descr="mlops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lops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2983230"/>
            <wp:effectExtent l="0" t="0" r="0" b="1270"/>
            <wp:docPr id="14" name="Picture 14" descr="mlops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lops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2331720"/>
            <wp:effectExtent l="0" t="0" r="0" b="5080"/>
            <wp:docPr id="13" name="Picture 13" descr="mlops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lops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2590" cy="1567180"/>
            <wp:effectExtent l="0" t="0" r="3810" b="7620"/>
            <wp:docPr id="15" name="Picture 15" descr="mlops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lops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2324735"/>
            <wp:effectExtent l="0" t="0" r="0" b="12065"/>
            <wp:docPr id="16" name="Picture 16" descr="mlops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mlops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1955" cy="2731135"/>
            <wp:effectExtent l="0" t="0" r="4445" b="12065"/>
            <wp:docPr id="17" name="Picture 17" descr="mlps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mlps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08C9C9E8">
      <w:r>
        <w:br w:type="page"/>
      </w:r>
    </w:p>
    <w:p w14:paraId="67E305DD">
      <w:r>
        <w:br w:type="textWrapping"/>
      </w:r>
    </w:p>
    <w:p w14:paraId="25C4BBCB">
      <w:r>
        <w:br w:type="page"/>
      </w:r>
    </w:p>
    <w:p w14:paraId="41794FB8"/>
    <w:p w14:paraId="07C572F0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1C1AF6"/>
    <w:rsid w:val="7777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i220568 Abdul Ahad</cp:lastModifiedBy>
  <dcterms:modified xsi:type="dcterms:W3CDTF">2025-11-16T15:25:55Z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2688B69ED7384EB69009EF235D28DBC1_13</vt:lpwstr>
  </property>
</Properties>
</file>